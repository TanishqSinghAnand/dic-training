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5F794">
      <w:pPr>
        <w:pStyle w:val="2"/>
        <w:rPr>
          <w:rFonts w:hint="default" w:ascii="Consolas" w:hAnsi="Consolas" w:cs="Consolas"/>
        </w:rPr>
      </w:pPr>
      <w:r>
        <w:rPr>
          <w:rFonts w:hint="default" w:ascii="Consolas" w:hAnsi="Consolas" w:cs="Consolas"/>
        </w:rPr>
        <w:t>Looker Studio Dashboard Project Documentation</w:t>
      </w:r>
    </w:p>
    <w:p w14:paraId="30FC76AD">
      <w:pPr>
        <w:rPr>
          <w:rFonts w:hint="default" w:ascii="Consolas" w:hAnsi="Consolas" w:cs="Consolas"/>
        </w:rPr>
      </w:pPr>
      <w:r>
        <w:rPr>
          <w:rFonts w:hint="default" w:ascii="Consolas" w:hAnsi="Consolas" w:cs="Consolas"/>
        </w:rPr>
        <w:t>Name</w:t>
      </w:r>
      <w:r>
        <w:rPr>
          <w:rFonts w:hint="default" w:ascii="Consolas" w:hAnsi="Consolas" w:cs="Consolas"/>
          <w:lang w:val="en-US"/>
        </w:rPr>
        <w:t xml:space="preserve"> : Tanishq Singh Anand</w:t>
      </w:r>
      <w:r>
        <w:rPr>
          <w:rFonts w:hint="default" w:ascii="Consolas" w:hAnsi="Consolas" w:cs="Consolas"/>
        </w:rPr>
        <w:br w:type="textWrapping"/>
      </w:r>
      <w:r>
        <w:rPr>
          <w:rFonts w:hint="default" w:ascii="Consolas" w:hAnsi="Consolas" w:cs="Consolas"/>
        </w:rPr>
        <w:t>Roll No.</w:t>
      </w:r>
      <w:r>
        <w:rPr>
          <w:rFonts w:hint="default" w:ascii="Consolas" w:hAnsi="Consolas" w:cs="Consolas"/>
          <w:lang w:val="en-US"/>
        </w:rPr>
        <w:t xml:space="preserve"> : UE253119</w:t>
      </w:r>
      <w:r>
        <w:rPr>
          <w:rFonts w:hint="default" w:ascii="Consolas" w:hAnsi="Consolas" w:cs="Consolas"/>
        </w:rPr>
        <w:br w:type="textWrapping"/>
      </w:r>
      <w:r>
        <w:rPr>
          <w:rFonts w:hint="default" w:ascii="Consolas" w:hAnsi="Consolas" w:cs="Consolas"/>
        </w:rPr>
        <w:t>Dashboard Link:</w:t>
      </w:r>
      <w:r>
        <w:rPr>
          <w:rFonts w:hint="default" w:ascii="Consolas" w:hAnsi="Consolas" w:cs="Consolas"/>
          <w:lang w:val="en-US"/>
        </w:rPr>
        <w:t xml:space="preserve"> </w:t>
      </w:r>
      <w:r>
        <w:rPr>
          <w:rFonts w:hint="default" w:ascii="Consolas" w:hAnsi="Consolas" w:cs="Consolas"/>
          <w:lang w:val="en-US"/>
        </w:rPr>
        <w:fldChar w:fldCharType="begin"/>
      </w:r>
      <w:r>
        <w:rPr>
          <w:rFonts w:hint="default" w:ascii="Consolas" w:hAnsi="Consolas" w:cs="Consolas"/>
          <w:lang w:val="en-US"/>
        </w:rPr>
        <w:instrText xml:space="preserve"> HYPERLINK "https://datastudio.google.com/reporting/b2605fe2-3a51-459c-9f21-17b17108bbf2" </w:instrText>
      </w:r>
      <w:r>
        <w:rPr>
          <w:rFonts w:hint="default" w:ascii="Consolas" w:hAnsi="Consolas" w:cs="Consolas"/>
          <w:lang w:val="en-US"/>
        </w:rPr>
        <w:fldChar w:fldCharType="separate"/>
      </w:r>
      <w:r>
        <w:rPr>
          <w:rStyle w:val="20"/>
          <w:rFonts w:hint="default" w:ascii="Consolas" w:hAnsi="Consolas" w:cs="Consolas"/>
          <w:lang w:val="en-US"/>
        </w:rPr>
        <w:t>https://datastudio.google.com/reporting/b2605fe2-3a51-459c-9f21-17b17108bbf2</w:t>
      </w:r>
      <w:r>
        <w:rPr>
          <w:rFonts w:hint="default" w:ascii="Consolas" w:hAnsi="Consolas" w:cs="Consolas"/>
          <w:lang w:val="en-US"/>
        </w:rPr>
        <w:fldChar w:fldCharType="end"/>
      </w:r>
      <w:r>
        <w:rPr>
          <w:rFonts w:hint="default" w:ascii="Consolas" w:hAnsi="Consolas" w:cs="Consolas"/>
        </w:rPr>
        <w:br w:type="textWrapping"/>
      </w:r>
    </w:p>
    <w:p w14:paraId="1CDD7F7A">
      <w:pPr>
        <w:pStyle w:val="3"/>
        <w:rPr>
          <w:rFonts w:hint="default" w:ascii="Consolas" w:hAnsi="Consolas" w:cs="Consolas"/>
        </w:rPr>
      </w:pPr>
      <w:r>
        <w:rPr>
          <w:rFonts w:hint="default" w:ascii="Consolas" w:hAnsi="Consolas" w:cs="Consolas"/>
        </w:rPr>
        <w:t>Introduction</w:t>
      </w:r>
    </w:p>
    <w:p w14:paraId="062FEDD1">
      <w:pPr>
        <w:rPr>
          <w:rFonts w:hint="default" w:ascii="Consolas" w:hAnsi="Consolas" w:cs="Consolas"/>
        </w:rPr>
      </w:pPr>
      <w:r>
        <w:rPr>
          <w:rFonts w:hint="default" w:ascii="Consolas" w:hAnsi="Consolas" w:cs="Consolas"/>
        </w:rPr>
        <w:t xml:space="preserve">For this assignment, I </w:t>
      </w:r>
      <w:r>
        <w:rPr>
          <w:rFonts w:hint="default" w:ascii="Consolas" w:hAnsi="Consolas" w:cs="Consolas"/>
          <w:lang w:val="en-US"/>
        </w:rPr>
        <w:t>created</w:t>
      </w:r>
      <w:r>
        <w:rPr>
          <w:rFonts w:hint="default" w:ascii="Consolas" w:hAnsi="Consolas" w:cs="Consolas"/>
        </w:rPr>
        <w:t xml:space="preserve"> an interactive dashboard in Looker Studio using the Pokemon dataset. The aim of the dashboard is to analyze different Pokemon characteristics such as type, attack, defense, speed, legendary status, and overall stren</w:t>
      </w:r>
      <w:bookmarkStart w:id="0" w:name="_GoBack"/>
      <w:bookmarkEnd w:id="0"/>
      <w:r>
        <w:rPr>
          <w:rFonts w:hint="default" w:ascii="Consolas" w:hAnsi="Consolas" w:cs="Consolas"/>
        </w:rPr>
        <w:t>gth. The dashboard was designed to make the data easy to understand through charts, tables, and filters.</w:t>
      </w:r>
    </w:p>
    <w:p w14:paraId="7D2DC885">
      <w:pPr>
        <w:pStyle w:val="3"/>
        <w:rPr>
          <w:rFonts w:hint="default" w:ascii="Consolas" w:hAnsi="Consolas" w:cs="Consolas"/>
        </w:rPr>
      </w:pPr>
      <w:r>
        <w:rPr>
          <w:rFonts w:hint="default" w:ascii="Consolas" w:hAnsi="Consolas" w:cs="Consolas"/>
        </w:rPr>
        <w:t>Dashboard Components</w:t>
      </w:r>
    </w:p>
    <w:p w14:paraId="68B2D6C2">
      <w:pPr>
        <w:pStyle w:val="4"/>
        <w:rPr>
          <w:rFonts w:hint="default" w:ascii="Consolas" w:hAnsi="Consolas" w:cs="Consolas"/>
        </w:rPr>
      </w:pPr>
      <w:r>
        <w:rPr>
          <w:rFonts w:hint="default" w:ascii="Consolas" w:hAnsi="Consolas" w:cs="Consolas"/>
        </w:rPr>
        <w:t>KPI Scorecards</w:t>
      </w:r>
    </w:p>
    <w:p w14:paraId="721CB25F">
      <w:pPr>
        <w:rPr>
          <w:rFonts w:hint="default" w:ascii="Consolas" w:hAnsi="Consolas" w:cs="Consolas"/>
        </w:rPr>
      </w:pPr>
      <w:r>
        <w:rPr>
          <w:rFonts w:hint="default" w:ascii="Consolas" w:hAnsi="Consolas" w:cs="Consolas"/>
        </w:rPr>
        <w:t>The dashboard contains KPI cards showing the total number of Pokemon along with average Attack, Defense, and Speed values. These provide a quick summary of the dataset.</w:t>
      </w:r>
    </w:p>
    <w:p w14:paraId="1A4F1ED9">
      <w:pPr>
        <w:pStyle w:val="4"/>
        <w:rPr>
          <w:rFonts w:hint="default" w:ascii="Consolas" w:hAnsi="Consolas" w:cs="Consolas"/>
        </w:rPr>
      </w:pPr>
      <w:r>
        <w:rPr>
          <w:rFonts w:hint="default" w:ascii="Consolas" w:hAnsi="Consolas" w:cs="Consolas"/>
        </w:rPr>
        <w:t>Pokemon Distribution by Type</w:t>
      </w:r>
    </w:p>
    <w:p w14:paraId="5908CD04">
      <w:pPr>
        <w:rPr>
          <w:rFonts w:hint="default" w:ascii="Consolas" w:hAnsi="Consolas" w:cs="Consolas"/>
        </w:rPr>
      </w:pPr>
      <w:r>
        <w:rPr>
          <w:rFonts w:hint="default" w:ascii="Consolas" w:hAnsi="Consolas" w:cs="Consolas"/>
        </w:rPr>
        <w:t>A treemap was used to show how Pokemon are distributed across different types. Larger blocks represent types with more Pokemon.</w:t>
      </w:r>
    </w:p>
    <w:p w14:paraId="00B45036">
      <w:pPr>
        <w:pStyle w:val="4"/>
        <w:rPr>
          <w:rFonts w:hint="default" w:ascii="Consolas" w:hAnsi="Consolas" w:cs="Consolas"/>
        </w:rPr>
      </w:pPr>
      <w:r>
        <w:rPr>
          <w:rFonts w:hint="default" w:ascii="Consolas" w:hAnsi="Consolas" w:cs="Consolas"/>
        </w:rPr>
        <w:t>Legendary vs Non-Legendary Pokemon</w:t>
      </w:r>
    </w:p>
    <w:p w14:paraId="0122BE29">
      <w:pPr>
        <w:rPr>
          <w:rFonts w:hint="default" w:ascii="Consolas" w:hAnsi="Consolas" w:cs="Consolas"/>
        </w:rPr>
      </w:pPr>
      <w:r>
        <w:rPr>
          <w:rFonts w:hint="default" w:ascii="Consolas" w:hAnsi="Consolas" w:cs="Consolas"/>
        </w:rPr>
        <w:t>A donut chart compares legendary and non-legendary Pokemon. It helps understand the proportion of rare Pokemon in the dataset.</w:t>
      </w:r>
    </w:p>
    <w:p w14:paraId="48B329B2">
      <w:pPr>
        <w:pStyle w:val="4"/>
        <w:rPr>
          <w:rFonts w:hint="default" w:ascii="Consolas" w:hAnsi="Consolas" w:cs="Consolas"/>
        </w:rPr>
      </w:pPr>
      <w:r>
        <w:rPr>
          <w:rFonts w:hint="default" w:ascii="Consolas" w:hAnsi="Consolas" w:cs="Consolas"/>
        </w:rPr>
        <w:t>Generation Analysis</w:t>
      </w:r>
    </w:p>
    <w:p w14:paraId="55834FAD">
      <w:pPr>
        <w:rPr>
          <w:rFonts w:hint="default" w:ascii="Consolas" w:hAnsi="Consolas" w:cs="Consolas"/>
        </w:rPr>
      </w:pPr>
      <w:r>
        <w:rPr>
          <w:rFonts w:hint="default" w:ascii="Consolas" w:hAnsi="Consolas" w:cs="Consolas"/>
        </w:rPr>
        <w:t>A line chart was included to compare Pokemon statistics across generations and observe trends over time.</w:t>
      </w:r>
    </w:p>
    <w:p w14:paraId="02A60991">
      <w:pPr>
        <w:pStyle w:val="4"/>
        <w:rPr>
          <w:rFonts w:hint="default" w:ascii="Consolas" w:hAnsi="Consolas" w:cs="Consolas"/>
        </w:rPr>
      </w:pPr>
      <w:r>
        <w:rPr>
          <w:rFonts w:hint="default" w:ascii="Consolas" w:hAnsi="Consolas" w:cs="Consolas"/>
        </w:rPr>
        <w:t>Pokemon Statistics Table</w:t>
      </w:r>
    </w:p>
    <w:p w14:paraId="4A638D21">
      <w:pPr>
        <w:rPr>
          <w:rFonts w:hint="default" w:ascii="Consolas" w:hAnsi="Consolas" w:cs="Consolas"/>
        </w:rPr>
      </w:pPr>
      <w:r>
        <w:rPr>
          <w:rFonts w:hint="default" w:ascii="Consolas" w:hAnsi="Consolas" w:cs="Consolas"/>
        </w:rPr>
        <w:t>The table displays detailed information including Name, Type, Attack, Defense, Speed, A/D Ratio, and Total Stats.</w:t>
      </w:r>
    </w:p>
    <w:p w14:paraId="15E38971">
      <w:pPr>
        <w:pStyle w:val="4"/>
        <w:rPr>
          <w:rFonts w:hint="default" w:ascii="Consolas" w:hAnsi="Consolas" w:cs="Consolas"/>
        </w:rPr>
      </w:pPr>
      <w:r>
        <w:rPr>
          <w:rFonts w:hint="default" w:ascii="Consolas" w:hAnsi="Consolas" w:cs="Consolas"/>
        </w:rPr>
        <w:t>Top 10 Pokemon by Total Stats</w:t>
      </w:r>
    </w:p>
    <w:p w14:paraId="5A084313">
      <w:pPr>
        <w:rPr>
          <w:rFonts w:hint="default" w:ascii="Consolas" w:hAnsi="Consolas" w:cs="Consolas"/>
        </w:rPr>
      </w:pPr>
      <w:r>
        <w:rPr>
          <w:rFonts w:hint="default" w:ascii="Consolas" w:hAnsi="Consolas" w:cs="Consolas"/>
        </w:rPr>
        <w:t>A bar chart highlights the Pokemon with the highest total stats and helps identify the strongest Pokemon in the dataset.</w:t>
      </w:r>
    </w:p>
    <w:p w14:paraId="70E7A30A">
      <w:pPr>
        <w:pStyle w:val="4"/>
        <w:rPr>
          <w:rFonts w:hint="default" w:ascii="Consolas" w:hAnsi="Consolas" w:cs="Consolas"/>
        </w:rPr>
      </w:pPr>
      <w:r>
        <w:rPr>
          <w:rFonts w:hint="default" w:ascii="Consolas" w:hAnsi="Consolas" w:cs="Consolas"/>
        </w:rPr>
        <w:t>Attack vs Defense Visualization</w:t>
      </w:r>
    </w:p>
    <w:p w14:paraId="19E2D539">
      <w:pPr>
        <w:rPr>
          <w:rFonts w:hint="default" w:ascii="Consolas" w:hAnsi="Consolas" w:cs="Consolas"/>
        </w:rPr>
      </w:pPr>
      <w:r>
        <w:rPr>
          <w:rFonts w:hint="default" w:ascii="Consolas" w:hAnsi="Consolas" w:cs="Consolas"/>
        </w:rPr>
        <w:t>A scatter chart was used to compare attack and defense values among Pokemon types and identify patterns.</w:t>
      </w:r>
    </w:p>
    <w:p w14:paraId="0EB819CD">
      <w:pPr>
        <w:pStyle w:val="4"/>
        <w:rPr>
          <w:rFonts w:hint="default" w:ascii="Consolas" w:hAnsi="Consolas" w:cs="Consolas"/>
        </w:rPr>
      </w:pPr>
      <w:r>
        <w:rPr>
          <w:rFonts w:hint="default" w:ascii="Consolas" w:hAnsi="Consolas" w:cs="Consolas"/>
        </w:rPr>
        <w:t>Filters</w:t>
      </w:r>
    </w:p>
    <w:p w14:paraId="57C32E90">
      <w:pPr>
        <w:rPr>
          <w:rFonts w:hint="default" w:ascii="Consolas" w:hAnsi="Consolas" w:cs="Consolas"/>
        </w:rPr>
      </w:pPr>
      <w:r>
        <w:rPr>
          <w:rFonts w:hint="default" w:ascii="Consolas" w:hAnsi="Consolas" w:cs="Consolas"/>
        </w:rPr>
        <w:t>Dropdown filters for Generation, Type, and Legendary status were added to make the dashboard interactive.</w:t>
      </w:r>
    </w:p>
    <w:p w14:paraId="40730C9E">
      <w:pPr>
        <w:pStyle w:val="3"/>
        <w:rPr>
          <w:rFonts w:hint="default" w:ascii="Consolas" w:hAnsi="Consolas" w:cs="Consolas"/>
        </w:rPr>
      </w:pPr>
      <w:r>
        <w:rPr>
          <w:rFonts w:hint="default" w:ascii="Consolas" w:hAnsi="Consolas" w:cs="Consolas"/>
        </w:rPr>
        <w:t>Calculated Field</w:t>
      </w:r>
    </w:p>
    <w:p w14:paraId="43DDE954">
      <w:pPr>
        <w:rPr>
          <w:rFonts w:hint="default" w:ascii="Consolas" w:hAnsi="Consolas" w:cs="Consolas"/>
        </w:rPr>
      </w:pPr>
      <w:r>
        <w:rPr>
          <w:rFonts w:hint="default" w:ascii="Consolas" w:hAnsi="Consolas" w:cs="Consolas"/>
        </w:rPr>
        <w:t>I created a calculated field called A/D Ratio using the formula Attack ÷ Defense. This helps compare offensive and defensive capabilities of Pokemon.</w:t>
      </w:r>
    </w:p>
    <w:p w14:paraId="3E00CE45">
      <w:pPr>
        <w:pStyle w:val="3"/>
        <w:rPr>
          <w:rFonts w:hint="default" w:ascii="Consolas" w:hAnsi="Consolas" w:cs="Consolas"/>
        </w:rPr>
      </w:pPr>
      <w:r>
        <w:rPr>
          <w:rFonts w:hint="default" w:ascii="Consolas" w:hAnsi="Consolas" w:cs="Consolas"/>
        </w:rPr>
        <w:t>Data Blending</w:t>
      </w:r>
    </w:p>
    <w:p w14:paraId="2B96B588">
      <w:pPr>
        <w:rPr>
          <w:rFonts w:hint="default" w:ascii="Consolas" w:hAnsi="Consolas" w:cs="Consolas"/>
        </w:rPr>
      </w:pPr>
      <w:r>
        <w:rPr>
          <w:rFonts w:hint="default" w:ascii="Consolas" w:hAnsi="Consolas" w:cs="Consolas"/>
        </w:rPr>
        <w:t>To demonstrate data blending, I created a second dataset containing Pokemon generations and their regions. The two datasets were blended using the Generation field. This allowed regional information to be combined with the Pokemon dataset.</w:t>
      </w:r>
    </w:p>
    <w:p w14:paraId="11F5381D">
      <w:pPr>
        <w:pStyle w:val="3"/>
        <w:rPr>
          <w:rFonts w:hint="default" w:ascii="Consolas" w:hAnsi="Consolas" w:cs="Consolas"/>
        </w:rPr>
      </w:pPr>
      <w:r>
        <w:rPr>
          <w:rFonts w:hint="default" w:ascii="Consolas" w:hAnsi="Consolas" w:cs="Consolas"/>
        </w:rPr>
        <w:t>Key Insights</w:t>
      </w:r>
    </w:p>
    <w:p w14:paraId="46FFD377">
      <w:pPr>
        <w:rPr>
          <w:rFonts w:hint="default" w:ascii="Consolas" w:hAnsi="Consolas" w:cs="Consolas"/>
        </w:rPr>
      </w:pPr>
      <w:r>
        <w:rPr>
          <w:rFonts w:hint="default" w:ascii="Consolas" w:hAnsi="Consolas" w:cs="Consolas"/>
        </w:rPr>
        <w:t>- Water type Pokemon are among the most common types.</w:t>
      </w:r>
      <w:r>
        <w:rPr>
          <w:rFonts w:hint="default" w:ascii="Consolas" w:hAnsi="Consolas" w:cs="Consolas"/>
        </w:rPr>
        <w:br w:type="textWrapping"/>
      </w:r>
      <w:r>
        <w:rPr>
          <w:rFonts w:hint="default" w:ascii="Consolas" w:hAnsi="Consolas" w:cs="Consolas"/>
        </w:rPr>
        <w:t>- Most Pokemon in the dataset are non-legendary.</w:t>
      </w:r>
      <w:r>
        <w:rPr>
          <w:rFonts w:hint="default" w:ascii="Consolas" w:hAnsi="Consolas" w:cs="Consolas"/>
        </w:rPr>
        <w:br w:type="textWrapping"/>
      </w:r>
      <w:r>
        <w:rPr>
          <w:rFonts w:hint="default" w:ascii="Consolas" w:hAnsi="Consolas" w:cs="Consolas"/>
        </w:rPr>
        <w:t>- Some Pokemon have significantly higher total stats than others.</w:t>
      </w:r>
      <w:r>
        <w:rPr>
          <w:rFonts w:hint="default" w:ascii="Consolas" w:hAnsi="Consolas" w:cs="Consolas"/>
        </w:rPr>
        <w:br w:type="textWrapping"/>
      </w:r>
      <w:r>
        <w:rPr>
          <w:rFonts w:hint="default" w:ascii="Consolas" w:hAnsi="Consolas" w:cs="Consolas"/>
        </w:rPr>
        <w:t>- Different Pokemon types show different attack and defense characteristics.</w:t>
      </w:r>
    </w:p>
    <w:p w14:paraId="648300AA">
      <w:pPr>
        <w:pStyle w:val="3"/>
        <w:rPr>
          <w:rFonts w:hint="default" w:ascii="Consolas" w:hAnsi="Consolas" w:cs="Consolas"/>
        </w:rPr>
      </w:pPr>
      <w:r>
        <w:rPr>
          <w:rFonts w:hint="default" w:ascii="Consolas" w:hAnsi="Consolas" w:cs="Consolas"/>
        </w:rPr>
        <w:t>Conclusion</w:t>
      </w:r>
    </w:p>
    <w:p w14:paraId="7161CC10">
      <w:pPr>
        <w:rPr>
          <w:rFonts w:hint="default" w:ascii="Consolas" w:hAnsi="Consolas" w:cs="Consolas"/>
        </w:rPr>
      </w:pPr>
      <w:r>
        <w:rPr>
          <w:rFonts w:hint="default" w:ascii="Consolas" w:hAnsi="Consolas" w:cs="Consolas"/>
        </w:rPr>
        <w:t>This project helped me understand how dashboards can be used to analyze and visualize data. I used scorecards, charts, filters, calculated fields, and data blending to create an interactive dashboard and generate meaningful insights.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85270"/>
    <w:rsid w:val="59401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383</Words>
  <Characters>2251</Characters>
  <Lines>0</Lines>
  <Paragraphs>0</Paragraphs>
  <TotalTime>1</TotalTime>
  <ScaleCrop>false</ScaleCrop>
  <LinksUpToDate>false</LinksUpToDate>
  <CharactersWithSpaces>2600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Tanishq Singh Anand</cp:lastModifiedBy>
  <dcterms:modified xsi:type="dcterms:W3CDTF">2026-06-15T18:35:49Z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eyJoZGlkIjoiYTc2ZGZiNzZiNDVlOGViOWVmM2JhOTY0NGJkNjUyYzgiLCJ1c2VySWQiOiI1NjcwNjYxNDIyOTEifQ==</vt:lpwstr>
  </property>
  <property fmtid="{D5CDD505-2E9C-101B-9397-08002B2CF9AE}" pid="3" name="KSOProductBuildVer">
    <vt:lpwstr>1033-12.1.0.26880</vt:lpwstr>
  </property>
  <property fmtid="{D5CDD505-2E9C-101B-9397-08002B2CF9AE}" pid="4" name="ICV">
    <vt:lpwstr>373E9FC5DC1F4DF9911EC43C9DB30130_12</vt:lpwstr>
  </property>
</Properties>
</file>